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B0C0F7">
      <w:pPr>
        <w:jc w:val="center"/>
        <w:rPr>
          <w:rFonts w:ascii="Times New Roman" w:hAnsi="Times New Roman" w:cs="Times New Roman"/>
          <w:b/>
          <w:sz w:val="24"/>
          <w:szCs w:val="24"/>
          <w:lang w:val="en-US"/>
        </w:rPr>
      </w:pPr>
      <w:r>
        <w:rPr>
          <w:rFonts w:ascii="Times New Roman" w:hAnsi="Times New Roman" w:cs="Times New Roman"/>
          <w:b/>
          <w:sz w:val="24"/>
          <w:szCs w:val="24"/>
          <w:lang w:val="en-US"/>
        </w:rPr>
        <w:t>Kongu Engineering College,Perunduari</w:t>
      </w:r>
    </w:p>
    <w:p w14:paraId="56FFBB5A">
      <w:pPr>
        <w:jc w:val="center"/>
        <w:rPr>
          <w:rFonts w:ascii="Times New Roman" w:hAnsi="Times New Roman" w:cs="Times New Roman"/>
          <w:b/>
          <w:sz w:val="24"/>
          <w:szCs w:val="24"/>
          <w:lang w:val="en-US"/>
        </w:rPr>
      </w:pPr>
      <w:r>
        <w:rPr>
          <w:rFonts w:ascii="Times New Roman" w:hAnsi="Times New Roman" w:cs="Times New Roman"/>
          <w:b/>
          <w:sz w:val="24"/>
          <w:szCs w:val="24"/>
          <w:lang w:val="en-US"/>
        </w:rPr>
        <w:t>Department of computer Science and Engineering</w:t>
      </w:r>
    </w:p>
    <w:p w14:paraId="33E9ED45">
      <w:pPr>
        <w:jc w:val="center"/>
        <w:rPr>
          <w:rFonts w:ascii="Times New Roman" w:hAnsi="Times New Roman" w:cs="Times New Roman"/>
          <w:b/>
          <w:sz w:val="24"/>
          <w:szCs w:val="24"/>
          <w:lang w:val="en-US"/>
        </w:rPr>
      </w:pPr>
      <w:r>
        <w:rPr>
          <w:rFonts w:ascii="Times New Roman" w:hAnsi="Times New Roman" w:cs="Times New Roman"/>
          <w:b/>
          <w:sz w:val="24"/>
          <w:szCs w:val="24"/>
          <w:lang w:val="en-US"/>
        </w:rPr>
        <w:t>24CSC31-JAVA Programming</w:t>
      </w:r>
    </w:p>
    <w:p w14:paraId="443ADA73">
      <w:pPr>
        <w:ind w:firstLine="1802" w:firstLineChars="750"/>
        <w:rPr>
          <w:rFonts w:ascii="Times New Roman" w:hAnsi="Times New Roman" w:cs="Times New Roman"/>
          <w:b/>
          <w:sz w:val="24"/>
          <w:szCs w:val="24"/>
          <w:u w:val="single"/>
        </w:rPr>
      </w:pPr>
      <w:r>
        <w:rPr>
          <w:rFonts w:ascii="Times New Roman" w:hAnsi="Times New Roman" w:cs="Times New Roman"/>
          <w:b/>
          <w:sz w:val="24"/>
          <w:szCs w:val="24"/>
          <w:u w:val="single"/>
        </w:rPr>
        <w:t>Case Study: Interfaces and Packages in Java</w:t>
      </w:r>
    </w:p>
    <w:p w14:paraId="2D692684">
      <w:pPr>
        <w:ind w:firstLine="1802" w:firstLineChars="750"/>
        <w:rPr>
          <w:rFonts w:hint="default" w:ascii="Times New Roman Regular" w:hAnsi="Times New Roman Regular" w:cs="Times New Roman Regular"/>
          <w:color w:val="000000" w:themeColor="text1"/>
          <w14:textFill>
            <w14:solidFill>
              <w14:schemeClr w14:val="tx1"/>
            </w14:solidFill>
          </w14:textFill>
        </w:rPr>
      </w:pPr>
      <w:r>
        <w:rPr>
          <w:rFonts w:ascii="Times New Roman" w:hAnsi="Times New Roman" w:cs="Times New Roman"/>
          <w:b/>
          <w:sz w:val="24"/>
          <w:szCs w:val="24"/>
          <w:u w:val="single"/>
        </w:rPr>
        <w:br w:type="textWrapping"/>
      </w:r>
      <w:r>
        <w:rPr>
          <w:rFonts w:ascii="Times New Roman" w:hAnsi="Times New Roman" w:cs="Times New Roman"/>
          <w:sz w:val="24"/>
          <w:szCs w:val="24"/>
          <w:lang w:val="en-US"/>
        </w:rPr>
        <w:t xml:space="preserve">Submitted By: </w:t>
      </w:r>
      <w:r>
        <w:rPr>
          <w:rFonts w:hint="default" w:ascii="Times New Roman" w:hAnsi="Times New Roman" w:cs="Times New Roman"/>
          <w:sz w:val="24"/>
          <w:szCs w:val="24"/>
          <w:lang w:val="en-US"/>
        </w:rPr>
        <w:t>24CSL368 &amp; KAVIN K R</w:t>
      </w:r>
      <w:r>
        <w:rPr>
          <w:rFonts w:hint="default" w:ascii="Times New Roman Regular" w:hAnsi="Times New Roman Regular" w:cs="Times New Roman Regular"/>
          <w:color w:val="000000" w:themeColor="text1"/>
          <w14:textFill>
            <w14:solidFill>
              <w14:schemeClr w14:val="tx1"/>
            </w14:solidFill>
          </w14:textFill>
        </w:rPr>
        <w:br w:type="textWrapping"/>
      </w:r>
    </w:p>
    <w:p w14:paraId="00E83841">
      <w:pPr>
        <w:pStyle w:val="3"/>
        <w:jc w:val="center"/>
        <w:rPr>
          <w:rFonts w:hint="default" w:ascii="Times New Roman Regular" w:hAnsi="Times New Roman Regular" w:cs="Times New Roman Regular"/>
          <w:color w:val="000000" w:themeColor="text1"/>
          <w:sz w:val="30"/>
          <w:szCs w:val="30"/>
          <w14:textFill>
            <w14:solidFill>
              <w14:schemeClr w14:val="tx1"/>
            </w14:solidFill>
          </w14:textFill>
        </w:rPr>
      </w:pPr>
      <w:r>
        <w:rPr>
          <w:rFonts w:hint="default" w:ascii="Times New Roman Regular" w:hAnsi="Times New Roman Regular" w:cs="Times New Roman Regular"/>
          <w:color w:val="000000" w:themeColor="text1"/>
          <w:sz w:val="30"/>
          <w:szCs w:val="30"/>
          <w14:textFill>
            <w14:solidFill>
              <w14:schemeClr w14:val="tx1"/>
            </w14:solidFill>
          </w14:textFill>
        </w:rPr>
        <w:t>Case Study: RideShare Application</w:t>
      </w:r>
      <w:r>
        <w:rPr>
          <w:rFonts w:hint="default" w:ascii="Times New Roman Regular" w:hAnsi="Times New Roman Regular" w:cs="Times New Roman Regular"/>
          <w:color w:val="000000" w:themeColor="text1"/>
          <w:sz w:val="30"/>
          <w:szCs w:val="30"/>
          <w:lang w:val="en-US"/>
          <w14:textFill>
            <w14:solidFill>
              <w14:schemeClr w14:val="tx1"/>
            </w14:solidFill>
          </w14:textFill>
        </w:rPr>
        <w:t xml:space="preserve"> </w:t>
      </w:r>
      <w:bookmarkStart w:id="0" w:name="_GoBack"/>
      <w:bookmarkEnd w:id="0"/>
    </w:p>
    <w:p w14:paraId="76FB35C6">
      <w:pPr>
        <w:pStyle w:val="4"/>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cs="Times New Roman Regular"/>
          <w:color w:val="000000" w:themeColor="text1"/>
          <w:sz w:val="24"/>
          <w:szCs w:val="24"/>
          <w14:textFill>
            <w14:solidFill>
              <w14:schemeClr w14:val="tx1"/>
            </w14:solidFill>
          </w14:textFill>
        </w:rPr>
        <w:t>Objective</w:t>
      </w:r>
    </w:p>
    <w:p w14:paraId="52040637">
      <w:pPr>
        <w:spacing w:line="360" w:lineRule="auto"/>
        <w:jc w:val="both"/>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cs="Times New Roman Regular"/>
          <w:color w:val="000000" w:themeColor="text1"/>
          <w:sz w:val="24"/>
          <w:szCs w:val="24"/>
          <w14:textFill>
            <w14:solidFill>
              <w14:schemeClr w14:val="tx1"/>
            </w14:solidFill>
          </w14:textFill>
        </w:rPr>
        <w:t>The objective of this project is to demonstrate the use of interfaces and packages in Java through a ride booking system. The interface 'Rideable' defines methods common to all ride types, ensuring abstraction and polymorphism. Classes 'CarRide' and 'BikeRide' implement this interface with their own fare structures. Packages are used to maintain modularity: rideshare.service for logic and rideshare.main for execution.</w:t>
      </w:r>
    </w:p>
    <w:p w14:paraId="6E03E520">
      <w:pPr>
        <w:pStyle w:val="4"/>
        <w:spacing w:line="360" w:lineRule="auto"/>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cs="Times New Roman Regular"/>
          <w:color w:val="000000" w:themeColor="text1"/>
          <w:sz w:val="24"/>
          <w:szCs w:val="24"/>
          <w14:textFill>
            <w14:solidFill>
              <w14:schemeClr w14:val="tx1"/>
            </w14:solidFill>
          </w14:textFill>
        </w:rPr>
        <w:t>Problem Description</w:t>
      </w:r>
    </w:p>
    <w:p w14:paraId="117E19A2">
      <w:pPr>
        <w:spacing w:line="360" w:lineRule="auto"/>
        <w:jc w:val="both"/>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cs="Times New Roman Regular"/>
          <w:color w:val="000000" w:themeColor="text1"/>
          <w:sz w:val="24"/>
          <w:szCs w:val="24"/>
          <w14:textFill>
            <w14:solidFill>
              <w14:schemeClr w14:val="tx1"/>
            </w14:solidFill>
          </w14:textFill>
        </w:rPr>
        <w:t>The problem is to simulate a ride booking system similar to real-world applications like Ola or Uber. Users can book either a car or a bike ride, and the system calculates the total fare based on distance. Using interfaces allows different ride types to share a common structure while implementing their unique behavior.</w:t>
      </w:r>
    </w:p>
    <w:p w14:paraId="28955FC8">
      <w:pPr>
        <w:pStyle w:val="4"/>
        <w:spacing w:line="360" w:lineRule="auto"/>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cs="Times New Roman Regular"/>
          <w:color w:val="000000" w:themeColor="text1"/>
          <w:sz w:val="24"/>
          <w:szCs w:val="24"/>
          <w14:textFill>
            <w14:solidFill>
              <w14:schemeClr w14:val="tx1"/>
            </w14:solidFill>
          </w14:textFill>
        </w:rPr>
        <w:t>System Design / Approach</w:t>
      </w:r>
    </w:p>
    <w:p w14:paraId="09ED19A2">
      <w:pPr>
        <w:numPr>
          <w:ilvl w:val="0"/>
          <w:numId w:val="7"/>
        </w:numPr>
        <w:spacing w:line="360" w:lineRule="auto"/>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cs="Times New Roman Regular"/>
          <w:color w:val="000000" w:themeColor="text1"/>
          <w:sz w:val="24"/>
          <w:szCs w:val="24"/>
          <w14:textFill>
            <w14:solidFill>
              <w14:schemeClr w14:val="tx1"/>
            </w14:solidFill>
          </w14:textFill>
        </w:rPr>
        <w:t>Create a package 'rideshare.service' to hold interface and ride classes.</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2. Create another package 'rideshare.main' for the main program.</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3. The interface 'Rideable' contains abstract methods bookRide() and endRide().</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4. 'CarRide' and 'BikeRide' implement these methods differently.</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5. The user chooses ride type and distance in the main class, demonstrating polymorphism.</w:t>
      </w:r>
    </w:p>
    <w:p w14:paraId="35418F13">
      <w:pPr>
        <w:numPr>
          <w:ilvl w:val="0"/>
          <w:numId w:val="0"/>
        </w:numPr>
        <w:spacing w:line="360" w:lineRule="auto"/>
        <w:jc w:val="left"/>
        <w:rPr>
          <w:rFonts w:hint="default" w:ascii="Times New Roman Regular" w:hAnsi="Times New Roman Regular" w:cs="Times New Roman Regular"/>
          <w:color w:val="000000" w:themeColor="text1"/>
          <w:sz w:val="24"/>
          <w:szCs w:val="24"/>
          <w14:textFill>
            <w14:solidFill>
              <w14:schemeClr w14:val="tx1"/>
            </w14:solidFill>
          </w14:textFill>
        </w:rPr>
      </w:pPr>
    </w:p>
    <w:p w14:paraId="0BCDE01D">
      <w:pPr>
        <w:pStyle w:val="4"/>
        <w:spacing w:line="360" w:lineRule="auto"/>
        <w:rPr>
          <w:rFonts w:hint="default" w:ascii="Times New Roman Regular" w:hAnsi="Times New Roman Regular" w:cs="Times New Roman Regular"/>
          <w:color w:val="000000" w:themeColor="text1"/>
          <w:sz w:val="28"/>
          <w:szCs w:val="28"/>
          <w:lang w:val="en-US"/>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Source Code</w:t>
      </w:r>
      <w:r>
        <w:rPr>
          <w:rFonts w:hint="default" w:ascii="Times New Roman Regular" w:hAnsi="Times New Roman Regular" w:cs="Times New Roman Regular"/>
          <w:color w:val="000000" w:themeColor="text1"/>
          <w:sz w:val="28"/>
          <w:szCs w:val="28"/>
          <w:lang w:val="en-US"/>
          <w14:textFill>
            <w14:solidFill>
              <w14:schemeClr w14:val="tx1"/>
            </w14:solidFill>
          </w14:textFill>
        </w:rPr>
        <w:t>:</w:t>
      </w:r>
    </w:p>
    <w:p w14:paraId="2C51AFBA">
      <w:pPr>
        <w:spacing w:line="360" w:lineRule="auto"/>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cs="Times New Roman Regular"/>
          <w:color w:val="000000" w:themeColor="text1"/>
          <w:sz w:val="24"/>
          <w:szCs w:val="24"/>
          <w14:textFill>
            <w14:solidFill>
              <w14:schemeClr w14:val="tx1"/>
            </w14:solidFill>
          </w14:textFill>
        </w:rPr>
        <w:t>package rideshare.service;</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public interface Rideable {</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 xml:space="preserve">    void bookRide(double distance);</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 xml:space="preserve">    void endRide();</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w:t>
      </w:r>
    </w:p>
    <w:p w14:paraId="07ED3F7D">
      <w:pPr>
        <w:spacing w:line="360" w:lineRule="auto"/>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cs="Times New Roman Regular"/>
          <w:color w:val="000000" w:themeColor="text1"/>
          <w:sz w:val="24"/>
          <w:szCs w:val="24"/>
          <w14:textFill>
            <w14:solidFill>
              <w14:schemeClr w14:val="tx1"/>
            </w14:solidFill>
          </w14:textFill>
        </w:rPr>
        <w:t>package rideshare.service;</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public class CarRide implements Rideable {</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 xml:space="preserve">    private double distance;</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 xml:space="preserve">    private double farePerKm = 15.0;</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 xml:space="preserve">    @Override</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 xml:space="preserve">    public void bookRide(double distance) {</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 xml:space="preserve">        this.distance = distance;</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 xml:space="preserve">        System.out.println("Car ride booked for " + distance + " km.");</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 xml:space="preserve">    }</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 xml:space="preserve">    @Override</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 xml:space="preserve">    public void endRide() {</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 xml:space="preserve">        double totalFare = distance * farePerKm;</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 xml:space="preserve">        System.out.println("Car ride completed. Total fare: ₹" + totalFare);</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 xml:space="preserve">    }</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w:t>
      </w:r>
    </w:p>
    <w:p w14:paraId="6327E563">
      <w:pPr>
        <w:spacing w:line="360" w:lineRule="auto"/>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cs="Times New Roman Regular"/>
          <w:color w:val="000000" w:themeColor="text1"/>
          <w:sz w:val="24"/>
          <w:szCs w:val="24"/>
          <w14:textFill>
            <w14:solidFill>
              <w14:schemeClr w14:val="tx1"/>
            </w14:solidFill>
          </w14:textFill>
        </w:rPr>
        <w:t>package rideshare.service;</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public class BikeRide implements Rideable {</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 xml:space="preserve">    private double distance;</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 xml:space="preserve">    private double farePerKm = 8.0;</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 xml:space="preserve">    @Override</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 xml:space="preserve">    public void bookRide(double distance) {</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 xml:space="preserve">        this.distance = distance;</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 xml:space="preserve">        System.out.println("Bike ride booked for " + distance + " km.");</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 xml:space="preserve">    }</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 xml:space="preserve">    @Override</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 xml:space="preserve">    public void endRide() {</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 xml:space="preserve">        double totalFare = distance * farePerKm;</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 xml:space="preserve">        System.out.println("Bike ride completed. Total fare: ₹" + totalFare);</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 xml:space="preserve">    }</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w:t>
      </w:r>
    </w:p>
    <w:p w14:paraId="30A6E5AC">
      <w:pPr>
        <w:spacing w:line="360" w:lineRule="auto"/>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cs="Times New Roman Regular"/>
          <w:color w:val="000000" w:themeColor="text1"/>
          <w:sz w:val="24"/>
          <w:szCs w:val="24"/>
          <w14:textFill>
            <w14:solidFill>
              <w14:schemeClr w14:val="tx1"/>
            </w14:solidFill>
          </w14:textFill>
        </w:rPr>
        <w:t>package rideshare.main;</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import rideshare.service.*;</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import java.util.Scanner;</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public class Main {</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 xml:space="preserve">    public static void main(String[] args) {</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 xml:space="preserve">        Scanner sc = new Scanner(System.in);</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 xml:space="preserve">        System.out.println("=== Welcome to RideShare ===");</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 xml:space="preserve">        System.out.println("Choose your ride type:");</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 xml:space="preserve">        System.out.println("1. Car Ride");</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 xml:space="preserve">        System.out.println("2. Bike Ride");</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 xml:space="preserve">        System.out.print("Enter your choice (1 or 2): ");</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 xml:space="preserve">        int choice = sc.nextInt();</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 xml:space="preserve">        Rideable ride;</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 xml:space="preserve">        switch (choice) {</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 xml:space="preserve">            case 1:</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 xml:space="preserve">                ride = new CarRide();</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 xml:space="preserve">                break;</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 xml:space="preserve">            case 2:</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 xml:space="preserve">                ride = new BikeRide();</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 xml:space="preserve">                break;</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 xml:space="preserve">            default:</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 xml:space="preserve">                System.out.println("Invalid choice!");</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 xml:space="preserve">                sc.close();</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 xml:space="preserve">                return;</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 xml:space="preserve">        }</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 xml:space="preserve">        System.out.print("Enter distance (in km): ");</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 xml:space="preserve">        double distance = sc.nextDouble();</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 xml:space="preserve">        ride.bookRide(distance);</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 xml:space="preserve">        ride.endRide();</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 xml:space="preserve">        sc.close();</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 xml:space="preserve">    }</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w:t>
      </w:r>
    </w:p>
    <w:p w14:paraId="3E7A3BDF">
      <w:pPr>
        <w:pStyle w:val="4"/>
        <w:spacing w:line="360" w:lineRule="auto"/>
        <w:rPr>
          <w:rFonts w:hint="default" w:ascii="Times New Roman Bold" w:hAnsi="Times New Roman Bold" w:cs="Times New Roman Bold"/>
          <w:b/>
          <w:bCs/>
          <w:color w:val="000000" w:themeColor="text1"/>
          <w:sz w:val="28"/>
          <w:szCs w:val="28"/>
          <w14:textFill>
            <w14:solidFill>
              <w14:schemeClr w14:val="tx1"/>
            </w14:solidFill>
          </w14:textFill>
        </w:rPr>
      </w:pPr>
      <w:r>
        <w:rPr>
          <w:rFonts w:hint="default" w:ascii="Times New Roman Bold" w:hAnsi="Times New Roman Bold" w:cs="Times New Roman Bold"/>
          <w:b/>
          <w:bCs/>
          <w:color w:val="000000" w:themeColor="text1"/>
          <w:sz w:val="28"/>
          <w:szCs w:val="28"/>
          <w14:textFill>
            <w14:solidFill>
              <w14:schemeClr w14:val="tx1"/>
            </w14:solidFill>
          </w14:textFill>
        </w:rPr>
        <w:t>Output and Observation</w:t>
      </w:r>
    </w:p>
    <w:p w14:paraId="3235EDFE">
      <w:pPr>
        <w:spacing w:line="360" w:lineRule="auto"/>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cs="Times New Roman Regular"/>
          <w:color w:val="000000" w:themeColor="text1"/>
          <w:sz w:val="24"/>
          <w:szCs w:val="24"/>
          <w14:textFill>
            <w14:solidFill>
              <w14:schemeClr w14:val="tx1"/>
            </w14:solidFill>
          </w14:textFill>
        </w:rPr>
        <w:t>=== Welcome to RideShare ===</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Choose your ride type:</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1. Car Ride</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2. Bike Ride</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Enter your choice (1 or 2): 1</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Enter distance (in km): 10</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Car ride booked for 10.0 km.</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Car ride completed. Total fare: ₹150.0</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This output validates that both ride types share a common structure through interfaces while keeping their specific logic.</w:t>
      </w:r>
    </w:p>
    <w:p w14:paraId="06D1F2DE">
      <w:pPr>
        <w:pStyle w:val="4"/>
        <w:spacing w:line="360" w:lineRule="auto"/>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cs="Times New Roman Regular"/>
          <w:color w:val="000000" w:themeColor="text1"/>
          <w:sz w:val="28"/>
          <w:szCs w:val="28"/>
          <w14:textFill>
            <w14:solidFill>
              <w14:schemeClr w14:val="tx1"/>
            </w14:solidFill>
          </w14:textFill>
        </w:rPr>
        <w:t>Conclusion</w:t>
      </w:r>
    </w:p>
    <w:p w14:paraId="3E3AE55B">
      <w:pPr>
        <w:spacing w:line="360" w:lineRule="auto"/>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cs="Times New Roman Regular"/>
          <w:color w:val="000000" w:themeColor="text1"/>
          <w:sz w:val="24"/>
          <w:szCs w:val="24"/>
          <w14:textFill>
            <w14:solidFill>
              <w14:schemeClr w14:val="tx1"/>
            </w14:solidFill>
          </w14:textFill>
        </w:rPr>
        <w:t>The RideShare project clearly demonstrates the concept of abstraction and polymorphism using interfaces. Packages make the code modular and organized, improving maintainability. This project also shows how Java can simulate real-world applications effectively.</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Hiragino Sans">
    <w:panose1 w:val="020B0300000000000000"/>
    <w:charset w:val="80"/>
    <w:family w:val="auto"/>
    <w:pitch w:val="default"/>
    <w:sig w:usb0="E00002FF" w:usb1="7AE7FFFF" w:usb2="00000012" w:usb3="00000000" w:csb0="0002000D" w:csb1="00000000"/>
  </w:font>
  <w:font w:name="Kingsoft Sign">
    <w:panose1 w:val="05050102010706020507"/>
    <w:charset w:val="00"/>
    <w:family w:val="auto"/>
    <w:pitch w:val="default"/>
    <w:sig w:usb0="00000000" w:usb1="1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671A4F"/>
    <w:multiLevelType w:val="singleLevel"/>
    <w:tmpl w:val="A7671A4F"/>
    <w:lvl w:ilvl="0" w:tentative="0">
      <w:start w:val="1"/>
      <w:numFmt w:val="decimal"/>
      <w:suff w:val="space"/>
      <w:lvlText w:val="%1."/>
      <w:lvlJc w:val="left"/>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BFDFAC7"/>
    <w:rsid w:val="4D6DE1AD"/>
    <w:rsid w:val="66F5828A"/>
    <w:rsid w:val="6ABEBD23"/>
    <w:rsid w:val="BFCF76EC"/>
    <w:rsid w:val="EF4F79F1"/>
    <w:rsid w:val="FF7EF97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7</TotalTime>
  <ScaleCrop>false</ScaleCrop>
  <LinksUpToDate>false</LinksUpToDate>
  <CharactersWithSpaces>0</CharactersWithSpaces>
  <Application>WPS Office_12.1.23143.23143_F1E327BC-269C-435d-A152-05C5408002CA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2013-12-24T15:45:00Z</dcterms:created>
  <dc:creator>python-docx</dc:creator>
  <dc:description>generated by python-docx</dc:description>
  <cp:lastModifiedBy>Kavin</cp:lastModifiedBy>
  <dcterms:modified xsi:type="dcterms:W3CDTF">2025-11-10T09:41:52Z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1033-12.1.23143.23143</vt:lpwstr>
  </property>
  <property fmtid="{D5CDD505-2E9C-101B-9397-08002B2CF9AE}" pid="3" name="ICV">
    <vt:lpwstr>7F7CFE9F993BF33F42B610690ADE4DDA_42</vt:lpwstr>
  </property>
</Properties>
</file>